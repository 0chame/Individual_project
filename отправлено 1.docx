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Тема проекта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  <w:r>
        <w:rPr>
          <w:rFonts w:ascii="Times New Roman" w:hAnsi="Times New Roman" w:eastAsia="Times New Roman" w:cs="Times New Roman"/>
          <w:color w:val="393939"/>
          <w:sz w:val="28"/>
          <w:szCs w:val="28"/>
          <w:rtl w:val="0"/>
        </w:rPr>
        <w:t>Социальные сети и их влияние на общество.</w:t>
      </w:r>
    </w:p>
    <w:p w14:paraId="00000002">
      <w:pPr>
        <w:numPr>
          <w:ilvl w:val="0"/>
          <w:numId w:val="1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Проблема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Низкий уровень цифровой грамотности и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неосведомлённость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подростков о негативных аспектах влияния соцсетей (зависимость, кибербуллинг, фейковые новости), а также отсутствие единой удобной платформы с рекомендациями по безопасной цифровой гигиене. </w:t>
      </w:r>
    </w:p>
    <w:p w14:paraId="00000003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Цель проекта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Разработать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концепцию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интерактивный веб-сервис для комплексной оценки цифрового благополучия подростков, обеспечивающий автоматический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расчёт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персонального индекса безопасности и формирование индивидуальных аналитических рекомендаций на основе динамического тестирования.</w:t>
      </w:r>
    </w:p>
    <w:p w14:paraId="00000004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Продукт/результат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концепцию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Интерактивный веб-сервис с личным кабинетом, формой динамического опроса на JavaScript/Python и модулем выдачи аналитических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отчётов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формате графиков. </w:t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Обоснование выбора темы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Тема актуальна, так как тренд на «цифровой детокс» и заботу о ментальном здоровье сейчас активно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растёт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а создание такого сервиса позволяет поработать над актуальной и востребованной на рынке ИТ-задачей. 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Предполагаемые источники/ресурсы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</w:t>
      </w:r>
    </w:p>
    <w:p w14:paraId="00000007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Документация по языку программирования и фреймворков для создания веб-сервисов </w:t>
      </w:r>
    </w:p>
    <w:p w14:paraId="00000008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Психологические методики и опросники </w:t>
      </w:r>
    </w:p>
    <w:p w14:paraId="00000009">
      <w:pPr>
        <w:numPr>
          <w:ilvl w:val="0"/>
          <w:numId w:val="2"/>
        </w:numP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GitHub-репозитории с примерами построения интерактивных веб-форм</w:t>
      </w:r>
      <w:bookmarkStart w:id="11" w:name="_GoBack"/>
      <w:bookmarkEnd w:id="11"/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 обработки пользовательских данных. </w:t>
      </w:r>
    </w:p>
    <w:p w14:paraId="0000000A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0B">
      <w:pPr>
        <w:spacing w:after="180"/>
        <w:rPr>
          <w:rFonts w:ascii="Times New Roman" w:hAnsi="Times New Roman" w:eastAsia="Times New Roman" w:cs="Times New Roman"/>
          <w:sz w:val="28"/>
          <w:szCs w:val="28"/>
        </w:rPr>
      </w:pPr>
    </w:p>
    <w:p w14:paraId="0000000C">
      <w:pPr>
        <w:spacing w:after="180"/>
        <w:rPr>
          <w:sz w:val="24"/>
          <w:szCs w:val="24"/>
        </w:rPr>
      </w:pPr>
    </w:p>
    <w:p w14:paraId="0000000D">
      <w:pPr>
        <w:spacing w:after="180"/>
        <w:rPr>
          <w:sz w:val="24"/>
          <w:szCs w:val="24"/>
        </w:rPr>
      </w:pPr>
    </w:p>
    <w:p w14:paraId="0000000E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0F">
      <w:pPr>
        <w:spacing w:before="240" w:after="240"/>
      </w:pPr>
    </w:p>
    <w:p w14:paraId="00000010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11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12">
      <w:pPr>
        <w:pStyle w:val="3"/>
        <w:spacing w:before="240" w:after="240"/>
      </w:pPr>
      <w:bookmarkStart w:id="0" w:name="_7b2qankfn29i" w:colFirst="0" w:colLast="0"/>
      <w:bookmarkEnd w:id="0"/>
      <w:r>
        <w:br w:type="page"/>
      </w:r>
    </w:p>
    <w:p w14:paraId="00000013">
      <w:pPr>
        <w:pStyle w:val="3"/>
        <w:spacing w:before="240" w:after="240"/>
      </w:pPr>
      <w:bookmarkStart w:id="1" w:name="_lhg5ujkq6kmh" w:colFirst="0" w:colLast="0"/>
      <w:bookmarkEnd w:id="1"/>
      <w:r>
        <w:rPr>
          <w:rtl w:val="0"/>
        </w:rPr>
        <w:t>Требования к системе</w:t>
      </w:r>
    </w:p>
    <w:p w14:paraId="00000014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Для успешного запуска вам понадобятся:</w:t>
      </w:r>
    </w:p>
    <w:p w14:paraId="00000015">
      <w:pPr>
        <w:numPr>
          <w:ilvl w:val="0"/>
          <w:numId w:val="3"/>
        </w:numPr>
        <w:spacing w:before="24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Операционная система Windows 10 или выше, либо macOS 11 или выше</w:t>
      </w:r>
    </w:p>
    <w:p w14:paraId="00000016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Минимум 4 Гб оперативной памяти (лучше 8 Гб)</w:t>
      </w:r>
    </w:p>
    <w:p w14:paraId="00000017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Свободное место на диске не менее 2 Гб</w:t>
      </w:r>
    </w:p>
    <w:p w14:paraId="00000018">
      <w:pPr>
        <w:numPr>
          <w:ilvl w:val="0"/>
          <w:numId w:val="3"/>
        </w:numPr>
        <w:spacing w:before="0" w:beforeAutospacing="0" w:after="24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Установленный браузер Google Chrome или Mozilla Firefox последних версий</w:t>
      </w:r>
    </w:p>
    <w:p w14:paraId="00000019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1A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1B">
      <w:pPr>
        <w:pStyle w:val="3"/>
        <w:spacing w:before="240" w:after="240"/>
      </w:pPr>
      <w:bookmarkStart w:id="2" w:name="_7fquvu3t2n5n" w:colFirst="0" w:colLast="0"/>
      <w:bookmarkEnd w:id="2"/>
      <w:r>
        <w:br w:type="page"/>
      </w:r>
    </w:p>
    <w:p w14:paraId="0000001C">
      <w:pPr>
        <w:pStyle w:val="3"/>
        <w:spacing w:before="240" w:after="240"/>
      </w:pPr>
      <w:bookmarkStart w:id="3" w:name="_8tps48be8cfe" w:colFirst="0" w:colLast="0"/>
      <w:bookmarkEnd w:id="3"/>
      <w:r>
        <w:rPr>
          <w:rtl w:val="0"/>
        </w:rPr>
        <w:t>Ограничения по использованию среды</w:t>
      </w:r>
    </w:p>
    <w:p w14:paraId="0000001D">
      <w:pPr>
        <w:numPr>
          <w:ilvl w:val="0"/>
          <w:numId w:val="4"/>
        </w:numPr>
        <w:spacing w:before="24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Данная сборка предназначена исключительно для локальной разработки.</w:t>
      </w:r>
    </w:p>
    <w:p w14:paraId="0000001E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Максимальный размер загружаемого файла ограничен 50 Мб.</w:t>
      </w:r>
    </w:p>
    <w:p w14:paraId="0000001F">
      <w:pPr>
        <w:numPr>
          <w:ilvl w:val="0"/>
          <w:numId w:val="4"/>
        </w:numPr>
        <w:spacing w:before="0" w:beforeAutospacing="0" w:after="24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Сервер не имеет внешней защиты, поэтому его категорически запрещено использовать в качестве публичного хостинга (Production).</w:t>
      </w:r>
    </w:p>
    <w:p w14:paraId="00000020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1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2">
      <w:pPr>
        <w:pStyle w:val="3"/>
        <w:spacing w:before="240" w:after="240"/>
      </w:pPr>
      <w:bookmarkStart w:id="4" w:name="_pv8k47l5fk56" w:colFirst="0" w:colLast="0"/>
      <w:bookmarkEnd w:id="4"/>
      <w:r>
        <w:br w:type="page"/>
      </w:r>
    </w:p>
    <w:p w14:paraId="00000023">
      <w:pPr>
        <w:pStyle w:val="3"/>
        <w:spacing w:before="240" w:after="240"/>
      </w:pPr>
      <w:bookmarkStart w:id="5" w:name="_rx2hqcm0unyi" w:colFirst="0" w:colLast="0"/>
      <w:bookmarkEnd w:id="5"/>
      <w:r>
        <w:rPr>
          <w:rtl w:val="0"/>
        </w:rPr>
        <w:t>Ход работы по шагам</w:t>
      </w:r>
    </w:p>
    <w:p w14:paraId="00000024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5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6">
      <w:pPr>
        <w:pStyle w:val="4"/>
        <w:spacing w:before="240" w:after="240"/>
      </w:pPr>
      <w:bookmarkStart w:id="6" w:name="_v95feouprj88" w:colFirst="0" w:colLast="0"/>
      <w:bookmarkEnd w:id="6"/>
      <w:r>
        <w:rPr>
          <w:rtl w:val="0"/>
        </w:rPr>
        <w:t>Шаг 1. Подготовка и установка ПО</w:t>
      </w:r>
    </w:p>
    <w:p w14:paraId="00000027">
      <w:pPr>
        <w:numPr>
          <w:ilvl w:val="0"/>
          <w:numId w:val="5"/>
        </w:numPr>
        <w:spacing w:before="24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Сначала скачайте дистрибутив сервера с официального сайта разработчика.</w:t>
      </w:r>
    </w:p>
    <w:p w14:paraId="00000028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Запустите установочный файл от имени Администратора.</w:t>
      </w:r>
    </w:p>
    <w:p w14:paraId="00000029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В появившемся окне мастера установки нажмите кнопку Далее.</w:t>
      </w:r>
    </w:p>
    <w:p w14:paraId="0000002A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Выберите путь установки по умолчанию (C:\LocalServer для Windows).</w:t>
      </w:r>
    </w:p>
    <w:p w14:paraId="0000002B">
      <w:pPr>
        <w:numPr>
          <w:ilvl w:val="0"/>
          <w:numId w:val="5"/>
        </w:numPr>
        <w:spacing w:before="0" w:beforeAutospacing="0" w:after="24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Нажмите Установить и дождитесь окончания процесса (обычно это занимает 3-5 минут).</w:t>
      </w:r>
    </w:p>
    <w:p w14:paraId="0000002C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D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E">
      <w:pPr>
        <w:pStyle w:val="4"/>
        <w:spacing w:before="240" w:after="240"/>
      </w:pPr>
      <w:bookmarkStart w:id="7" w:name="_vhvl9x3fo0w6" w:colFirst="0" w:colLast="0"/>
      <w:bookmarkEnd w:id="7"/>
      <w:r>
        <w:rPr>
          <w:rtl w:val="0"/>
        </w:rPr>
        <w:t>Шаг 2. Настройка конфигурации</w:t>
      </w:r>
    </w:p>
    <w:p w14:paraId="0000002F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Теперь нужно настроить файлы конфигурации.</w:t>
      </w:r>
    </w:p>
    <w:p w14:paraId="00000030">
      <w:pPr>
        <w:numPr>
          <w:ilvl w:val="0"/>
          <w:numId w:val="6"/>
        </w:numPr>
        <w:spacing w:before="24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Откройте текстовым редактором файл по адресу C:\LocalServer\config.ini.</w:t>
      </w:r>
    </w:p>
    <w:p w14:paraId="00000031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Найдите строку port = 80.</w:t>
      </w:r>
    </w:p>
    <w:p w14:paraId="00000032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Измените значение порта на 8080 (это нужно, чтобы избежать конфликтов с другими программами).</w:t>
      </w:r>
    </w:p>
    <w:p w14:paraId="00000033">
      <w:pPr>
        <w:numPr>
          <w:ilvl w:val="0"/>
          <w:numId w:val="6"/>
        </w:numPr>
        <w:spacing w:before="0" w:beforeAutospacing="0" w:after="24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Сохраните изменения в файле.</w:t>
      </w:r>
    </w:p>
    <w:p w14:paraId="00000034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35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36">
      <w:pPr>
        <w:pStyle w:val="4"/>
        <w:spacing w:before="240" w:after="240"/>
      </w:pPr>
      <w:bookmarkStart w:id="8" w:name="_cdaewss0qqxl" w:colFirst="0" w:colLast="0"/>
      <w:bookmarkEnd w:id="8"/>
      <w:r>
        <w:rPr>
          <w:rtl w:val="0"/>
        </w:rPr>
        <w:t>Шаг 3. Первый запуск и проверка</w:t>
      </w:r>
    </w:p>
    <w:p w14:paraId="00000037">
      <w:pPr>
        <w:numPr>
          <w:ilvl w:val="0"/>
          <w:numId w:val="7"/>
        </w:numPr>
        <w:spacing w:before="24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Перейдите на рабочий стол и найдите ярлык LocalServer Launcher.</w:t>
      </w:r>
    </w:p>
    <w:p w14:paraId="00000038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Кликните по нему дважды для запуска сервера.</w:t>
      </w:r>
    </w:p>
    <w:p w14:paraId="00000039">
      <w:pPr>
        <w:numPr>
          <w:ilvl w:val="0"/>
          <w:numId w:val="7"/>
        </w:numPr>
        <w:spacing w:before="0" w:beforeAutospacing="0" w:after="24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В системном трее (возле часов) должен появиться зеленый значок запущенного сервера.</w:t>
      </w:r>
    </w:p>
    <w:p w14:paraId="0000003A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3B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3C">
      <w:pPr>
        <w:pStyle w:val="3"/>
        <w:spacing w:before="240" w:after="240"/>
      </w:pPr>
      <w:bookmarkStart w:id="9" w:name="_va0ttkykfjtm" w:colFirst="0" w:colLast="0"/>
      <w:bookmarkEnd w:id="9"/>
      <w:r>
        <w:br w:type="page"/>
      </w:r>
    </w:p>
    <w:p w14:paraId="0000003D">
      <w:pPr>
        <w:pStyle w:val="3"/>
        <w:spacing w:before="240" w:after="240"/>
      </w:pPr>
      <w:bookmarkStart w:id="10" w:name="_vplv2kqsvei2" w:colFirst="0" w:colLast="0"/>
      <w:bookmarkEnd w:id="10"/>
      <w:r>
        <w:rPr>
          <w:rtl w:val="0"/>
        </w:rPr>
        <w:t>Ожидаемый результат</w:t>
      </w:r>
    </w:p>
    <w:p w14:paraId="0000003E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Откройте ваш браузер. В адресной строке введите http://localhost:8080 и нажмите Enter. Если вы все сделали правильно, на экране должна появиться приветственная страница с надписью "Сервер успешно запущен и готов к работе!". Если страница не</w:t>
      </w:r>
    </w:p>
    <w:p w14:paraId="0000003F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6BEE779-2941-433D-8260-D5530A514AAE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F4F4111F-7607-42FC-9805-6D4069C7A16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F482EC3-CAFD-4D44-89BB-9D4E81A9BF9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C9626B9-3B2F-4E4A-9A45-1541A951742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169BC3A-D8A6-49EE-A0D3-49FF646BB786}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  <w:embedRegular r:id="rId6" w:fontKey="{964F1E04-7350-483C-BF47-E05224E5931B}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  <w:embedRegular r:id="rId7" w:fontKey="{5D95B68C-0563-43F2-97F1-5A3B4F5094C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ED91DA3"/>
    <w:rsid w:val="2E0B62C7"/>
    <w:rsid w:val="45D4339E"/>
    <w:rsid w:val="5492094F"/>
    <w:rsid w:val="5F592D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22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2026-09-25T14:01:17Z</dcterms:created>
  <dc:creator>popik</dc:creator>
  <cp:lastModifiedBy>popik</cp:lastModifiedBy>
  <dcterms:modified xsi:type="dcterms:W3CDTF">2026-09-25T14:24:34Z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900FEB88950B41449217F8A8455AFBAC_12</vt:lpwstr>
  </property>
</Properties>
</file>